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0EC2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19E4447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Кафедра ПОИТ</w:t>
      </w:r>
    </w:p>
    <w:p w14:paraId="73F6DC1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2FDB675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4FC7B1D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0B45B60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5A50689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02EFE0E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5722B6C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Отчёт по лабораторной работе Смоляковой №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2</w:t>
      </w:r>
    </w:p>
    <w:p w14:paraId="0EF8656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 предмету</w:t>
      </w:r>
    </w:p>
    <w:p w14:paraId="37CC4EC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«Основы алгоритмизации и программирования»</w:t>
      </w:r>
    </w:p>
    <w:p w14:paraId="4835604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Вариант 21</w:t>
      </w:r>
    </w:p>
    <w:p w14:paraId="49C7971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73F7078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19739C8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0E10BA7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7BAF835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0B4299F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5E84E61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0A76364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center"/>
        <w:textAlignment w:val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13CEE04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480" w:firstLine="700" w:firstLineChars="25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Выполнил:</w:t>
      </w:r>
    </w:p>
    <w:p w14:paraId="22047FB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480" w:firstLine="700" w:firstLineChars="25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Рогачевский А. В.</w:t>
      </w:r>
    </w:p>
    <w:p w14:paraId="334FEE3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480" w:firstLine="700" w:firstLineChars="25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Гр. 651003</w:t>
      </w:r>
    </w:p>
    <w:p w14:paraId="69AF8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480" w:firstLine="700" w:firstLineChars="25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Проверила:</w:t>
      </w:r>
    </w:p>
    <w:p w14:paraId="5EDCA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480" w:firstLine="700" w:firstLineChars="25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Данилова Г.В.</w:t>
      </w:r>
    </w:p>
    <w:p w14:paraId="3FE4011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58C3F09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724EDD1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39926E9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2DF088E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7BF5785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Минск 2026</w:t>
      </w:r>
    </w:p>
    <w:p w14:paraId="0B56594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14:paraId="7FB009A1">
      <w:pPr>
        <w:spacing w:before="0" w:beforeAutospacing="0" w:after="0" w:afterAutospac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Условие задания:</w:t>
      </w:r>
    </w:p>
    <w:p w14:paraId="5ABD7B0A">
      <w:pPr>
        <w:spacing w:before="0" w:beforeAutospacing="0" w:after="0" w:afterAutospacing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Разработать консольную программу на языке C17, реализующую разветвляющийся и итерационный вычислительные процессы без использования массивов и пользовательских функций. Первая часть (Часть А) включает табулирование вариантной математической формулы на заданном диапазоне аргумента [a, b] с шагом h, предварительно проверяя попадание каждой точки в область допустимых значений (ОДЗ) и накапливая итоговую статистику (минимум, максимум, количество точек и среднее арифметическое). Вторая часть (Часть B) состоит в реализации итерационного процесса вычисления приближенного значения функции (ряд Тейлора для cos(z) с рекуррентным расчетом членов ряда без использования функций pow и factorial) до достижения заданной точности (eps = 1e-2, 1e-3, 1e-4) с обязательной защитой от зацикливания (ограничение MAX_ITERATIONS).</w:t>
      </w:r>
    </w:p>
    <w:p w14:paraId="50F3C639">
      <w:pPr>
        <w:spacing w:before="0" w:beforeAutospacing="0" w:after="0" w:afterAutospacing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F55C529">
      <w:pPr>
        <w:spacing w:before="0" w:beforeAutospacing="0" w:after="0" w:afterAutospac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Математическая формула Варианта 21:</w:t>
      </w:r>
    </w:p>
    <w:p w14:paraId="735DCA26">
      <w:pPr>
        <w:spacing w:before="0" w:beforeAutospacing="0" w:after="0" w:afterAutospacing="0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y = ((x + 5) / x - e^(x / 3)) / ln(x^(1/7) + cbrt(2 / (x - 5)))</w:t>
      </w:r>
    </w:p>
    <w:p w14:paraId="2EDCE59E">
      <w:pPr>
        <w:spacing w:before="0" w:beforeAutospacing="0" w:after="0" w:afterAutospacing="0"/>
        <w:jc w:val="center"/>
        <w:rPr>
          <w:rFonts w:hint="default" w:ascii="Times New Roman" w:hAnsi="Times New Roman" w:eastAsia="Times New Roman" w:cs="Times New Roman"/>
          <w:i/>
          <w:iCs/>
          <w:sz w:val="28"/>
          <w:szCs w:val="28"/>
          <w:lang w:val="ru-RU"/>
        </w:rPr>
      </w:pPr>
    </w:p>
    <w:p w14:paraId="5756A137">
      <w:pPr>
        <w:spacing w:before="0" w:beforeAutospacing="0" w:after="0" w:afterAutospac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Исходные данные Варианта 21: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3"/>
        <w:gridCol w:w="2412"/>
        <w:gridCol w:w="2212"/>
        <w:gridCol w:w="2293"/>
      </w:tblGrid>
      <w:tr w14:paraId="74ED28C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1F1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FE2AF5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Переменная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1F1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84132A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Смысл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1F1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1F57CE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1F1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5CCFC1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14:paraId="5CC8F94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7D893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a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2673A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Начало диапазона табулирования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0D227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1A17C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.000</w:t>
            </w:r>
          </w:p>
        </w:tc>
      </w:tr>
      <w:tr w14:paraId="48F325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81131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b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3D0B0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Конец диапазона табулирования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A072B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D2E30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.060</w:t>
            </w:r>
          </w:p>
        </w:tc>
      </w:tr>
      <w:tr w14:paraId="783F73B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C0995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h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10D9A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Шаг изменения аргумента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0AA9F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C97B3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0.010</w:t>
            </w:r>
          </w:p>
        </w:tc>
      </w:tr>
      <w:tr w14:paraId="6617BD9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F1E17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z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359C8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Контрольная точка итерационного расчета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1A94C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02E1D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1.500</w:t>
            </w:r>
          </w:p>
        </w:tc>
      </w:tr>
      <w:tr w14:paraId="1DF8CA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BFCD8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MAX_ITERATIONS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56549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Защитный предел числа итераций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653FE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int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BEF97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100000</w:t>
            </w:r>
          </w:p>
        </w:tc>
      </w:tr>
    </w:tbl>
    <w:p w14:paraId="23536FEF">
      <w:p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1D61D54">
      <w:pPr>
        <w:numPr>
          <w:ilvl w:val="0"/>
          <w:numId w:val="7"/>
        </w:numPr>
        <w:spacing w:before="0" w:beforeAutospacing="0" w:after="0" w:afterAutospacing="0"/>
        <w:rPr>
          <w:rFonts w:ascii="Arial" w:hAnsi="Arial" w:eastAsia="Arial" w:cs="Times New Roman"/>
          <w:sz w:val="24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Ручной расчёт ожидаемого результата (контрольные точки):</w:t>
      </w:r>
    </w:p>
    <w:p w14:paraId="7B756C6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  <w:lang w:val="en-US"/>
        </w:rPr>
      </w:pPr>
      <w:bookmarkStart w:id="0" w:name="_GoBack"/>
      <w:bookmarkEnd w:id="0"/>
      <w:r>
        <w:rPr>
          <w:rFonts w:hint="default" w:ascii="Arial" w:hAnsi="Arial" w:eastAsia="Arial" w:cs="Times New Roman"/>
          <w:sz w:val="24"/>
          <w:szCs w:val="28"/>
          <w:u w:val="none"/>
          <w:lang w:val="ru-RU"/>
        </w:rPr>
        <w:t>Для верификации работы программы проведем независимый аналитический расчет ОДЗ и контрольной точки</w:t>
      </w:r>
      <w:r>
        <w:rPr>
          <w:rFonts w:hint="default" w:ascii="Arial" w:hAnsi="Arial" w:eastAsia="Arial" w:cs="Times New Roman"/>
          <w:sz w:val="24"/>
          <w:szCs w:val="28"/>
          <w:u w:val="none"/>
          <w:lang w:val="en-US"/>
        </w:rPr>
        <w:t>:</w:t>
      </w:r>
    </w:p>
    <w:p w14:paraId="0D97813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 xml:space="preserve">Анализ ОДЗ формулы: знаменатель x != 0; подкоренное выражение x - 5 != 0 (для кубического корня в вещественных числах ограничений нет, но в C деление на x-5 требует x != 5); аргумент логарифма (x^(1/7) + cbrt(2/(x-5))) &gt; 0; знаменатель всей </w:t>
      </w:r>
      <w:r>
        <w:rPr>
          <w:rFonts w:hint="default" w:ascii="Arial" w:hAnsi="Arial" w:eastAsia="Arial" w:cs="Times New Roman"/>
          <w:sz w:val="24"/>
          <w:szCs w:val="28"/>
          <w:u w:val="none"/>
          <w:lang w:val="ru-RU"/>
        </w:rPr>
        <w:t xml:space="preserve">   </w:t>
      </w:r>
      <w:r>
        <w:rPr>
          <w:rFonts w:hint="default" w:ascii="Arial" w:hAnsi="Arial" w:eastAsia="Arial" w:cs="Times New Roman"/>
          <w:sz w:val="24"/>
          <w:szCs w:val="28"/>
          <w:u w:val="none"/>
        </w:rPr>
        <w:t>дроби не равен 0, то есть аргумент логарифма не равен 1.</w:t>
      </w:r>
      <w:r>
        <w:rPr>
          <w:rFonts w:hint="default" w:ascii="Arial" w:hAnsi="Arial" w:eastAsia="Arial" w:cs="Times New Roman"/>
          <w:sz w:val="24"/>
          <w:szCs w:val="28"/>
          <w:u w:val="none"/>
        </w:rPr>
        <w:br w:type="textWrapping"/>
      </w:r>
      <w:r>
        <w:rPr>
          <w:rFonts w:hint="default" w:ascii="Arial" w:hAnsi="Arial" w:eastAsia="Arial" w:cs="Times New Roman"/>
          <w:sz w:val="24"/>
          <w:szCs w:val="28"/>
          <w:u w:val="none"/>
        </w:rPr>
        <w:t>Для тестового диапазона [6.000, 6.060] все точки x лежат в области определения.</w:t>
      </w:r>
    </w:p>
    <w:p w14:paraId="79C518C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Расчет количества точек: n = floor((6.060 - 6.000) / 0.010) + 1 = floor(6.0) + 1 = 7 точек.</w:t>
      </w:r>
    </w:p>
    <w:p w14:paraId="565FFBA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Расчет значений функции в контрольных точках:</w:t>
      </w:r>
    </w:p>
    <w:p w14:paraId="7E8DD0D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Точка x = 6.000: y = ((6+5)/6 - e^(6/3)) / ln(6^(1/7) + cbrt(2/(6-5))) = (1.833333 - 7.389056) / ln(1.291708 + 1.259921) = -5.555723 / 0.936732 = -5.930963</w:t>
      </w:r>
    </w:p>
    <w:p w14:paraId="13F75B4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Точка x = 6.010: y = ((6.01+5)/6.01 - e^(6.01/3)) / ln(6.01^(1/7) + cbrt(2/(6.01-5))) = (1.831947 - 7.413723) / ln(1.291923 + 1.255743) = -5.581776 / 0.935178 = -5.968678</w:t>
      </w:r>
    </w:p>
    <w:p w14:paraId="45A5C5C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Точка x = 6.020: y = -6.006500</w:t>
      </w:r>
    </w:p>
    <w:p w14:paraId="143B98B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Точка x = 6.030: y = -6.044423</w:t>
      </w:r>
    </w:p>
    <w:p w14:paraId="4CF4B3A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Точка x = 6.040: y = -6.082444</w:t>
      </w:r>
    </w:p>
    <w:p w14:paraId="69D2308F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Точка x = 6.050: y = -6.120570</w:t>
      </w:r>
    </w:p>
    <w:p w14:paraId="6B97CA0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Точка x = 6.060: y = -6.158804</w:t>
      </w:r>
    </w:p>
    <w:p w14:paraId="3A08B10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Статистика по y: Min = -6.158804, Max = -5.930963, Ср. арифм. = -6.044626</w:t>
      </w:r>
    </w:p>
    <w:p w14:paraId="2492A9C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Итерационный процесс для cos(z) при z = 1.500:</w:t>
      </w:r>
    </w:p>
    <w:p w14:paraId="0351FE4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Точное значение по math.h: cos(1.500) = 0.070737</w:t>
      </w:r>
    </w:p>
    <w:p w14:paraId="384C422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Члены ряда Тейлора: t0 = 1.000000; t1 = -1.0 * 1.0 * 1.5^2 / (1</w:t>
      </w:r>
      <w:r>
        <w:rPr>
          <w:rStyle w:val="13"/>
          <w:rFonts w:hint="default" w:ascii="Arial" w:hAnsi="Arial" w:eastAsia="Arial" w:cs="Times New Roman"/>
          <w:sz w:val="24"/>
          <w:szCs w:val="28"/>
          <w:u w:val="none"/>
        </w:rPr>
        <w:t>2) = -1.125000; t2 = -1.0 * (-1.125) * 1.5^2 / (3</w:t>
      </w:r>
      <w:r>
        <w:rPr>
          <w:rFonts w:hint="default" w:ascii="Arial" w:hAnsi="Arial" w:eastAsia="Arial" w:cs="Times New Roman"/>
          <w:sz w:val="24"/>
          <w:szCs w:val="28"/>
          <w:u w:val="none"/>
        </w:rPr>
        <w:t>4) = 0.210938; t3 = -0.015820; t4 = 0.000636; t5 = -0.000016.</w:t>
      </w:r>
    </w:p>
    <w:p w14:paraId="1CF7AD9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bottom w:val="none" w:color="16171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-360" w:leftChars="0" w:right="0" w:rightChars="0"/>
        <w:textAlignment w:val="auto"/>
        <w:rPr>
          <w:rFonts w:hint="default" w:ascii="Arial" w:hAnsi="Arial" w:eastAsia="Arial" w:cs="Times New Roman"/>
          <w:sz w:val="24"/>
          <w:szCs w:val="28"/>
          <w:u w:val="none"/>
        </w:rPr>
      </w:pPr>
      <w:r>
        <w:rPr>
          <w:rFonts w:hint="default" w:ascii="Arial" w:hAnsi="Arial" w:eastAsia="Arial" w:cs="Times New Roman"/>
          <w:sz w:val="24"/>
          <w:szCs w:val="28"/>
          <w:u w:val="none"/>
        </w:rPr>
        <w:t>Программа должна выполнить суммирование рекуррентных членов, прекращая процесс при |t_k| &lt;= eps. Для eps = 1e-4 процесс остановится на k = 5 (N = 5) с приближением 0.070754.</w:t>
      </w:r>
    </w:p>
    <w:p w14:paraId="31CCB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76" w:lineRule="auto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</w:p>
    <w:p w14:paraId="306E8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459B6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D62B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D94B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912E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1898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2F24063">
      <w:pPr>
        <w:spacing w:before="0" w:beforeAutospacing="0" w:after="0" w:afterAutospac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 Исходный код программы (Язык C17):</w:t>
      </w:r>
    </w:p>
    <w:p w14:paraId="2956AF62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#include &lt;stdio.h&gt;</w:t>
      </w:r>
    </w:p>
    <w:p w14:paraId="0949A454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#include &lt;math.h&gt;</w:t>
      </w:r>
    </w:p>
    <w:p w14:paraId="3F03CF28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#include &lt;stdbool.h&gt;</w:t>
      </w:r>
    </w:p>
    <w:p w14:paraId="7CBE8481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693C884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#define DOMAIN_EPS 1e-9</w:t>
      </w:r>
    </w:p>
    <w:p w14:paraId="49D229F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#define MAX_ITERATIONS 100000</w:t>
      </w:r>
    </w:p>
    <w:p w14:paraId="00BA296B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5C0F6A02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#define ZERO 0.0</w:t>
      </w:r>
    </w:p>
    <w:p w14:paraId="01E5DF0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#define ONE 1.0</w:t>
      </w:r>
    </w:p>
    <w:p w14:paraId="5D96BBDF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#define </w:t>
      </w:r>
      <w:r>
        <w:rPr>
          <w:rFonts w:hint="default" w:ascii="Consolas" w:hAnsi="Consolas" w:eastAsia="Consolas" w:cs="Consolas"/>
          <w:sz w:val="20"/>
          <w:szCs w:val="20"/>
          <w:lang w:val="en-US"/>
        </w:rPr>
        <w:t>ONE_FIVE</w:t>
      </w:r>
      <w:r>
        <w:rPr>
          <w:rFonts w:hint="default" w:ascii="Consolas" w:hAnsi="Consolas" w:eastAsia="Consolas" w:cs="Consolas"/>
          <w:sz w:val="20"/>
          <w:szCs w:val="20"/>
        </w:rPr>
        <w:t xml:space="preserve"> </w:t>
      </w:r>
      <w:r>
        <w:rPr>
          <w:rFonts w:hint="default" w:ascii="Consolas" w:hAnsi="Consolas" w:eastAsia="Consolas" w:cs="Consolas"/>
          <w:sz w:val="20"/>
          <w:szCs w:val="20"/>
          <w:lang w:val="en-US"/>
        </w:rPr>
        <w:t>1.500</w:t>
      </w:r>
    </w:p>
    <w:p w14:paraId="3CD5371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#define TWO 2.0</w:t>
      </w:r>
    </w:p>
    <w:p w14:paraId="75D154B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#define THREE 3.0</w:t>
      </w:r>
    </w:p>
    <w:p w14:paraId="479E33A6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#define FIVE 5.0</w:t>
      </w:r>
    </w:p>
    <w:p w14:paraId="3C013EF6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#define SEVEN 7.0</w:t>
      </w:r>
    </w:p>
    <w:p w14:paraId="363EF0AB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#define THOUSAND 1000.0</w:t>
      </w:r>
    </w:p>
    <w:p w14:paraId="70DF2A5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44314093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int main(void)</w:t>
      </w:r>
    </w:p>
    <w:p w14:paraId="25ABE1C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{</w:t>
      </w:r>
    </w:p>
    <w:p w14:paraId="159415C4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printf("Часть A: Табулирование\n");</w:t>
      </w:r>
    </w:p>
    <w:p w14:paraId="45CEA95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1A45C398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double a;</w:t>
      </w:r>
    </w:p>
    <w:p w14:paraId="5BDB63A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double b;</w:t>
      </w:r>
    </w:p>
    <w:p w14:paraId="333A7895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double h;</w:t>
      </w:r>
    </w:p>
    <w:p w14:paraId="7A526F9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04BB1662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printf("Введите параметры (a b h): ");</w:t>
      </w:r>
    </w:p>
    <w:p w14:paraId="5787AC82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if (scanf("%lf %lf %lf", &amp;a, &amp;b, &amp;h) != 3) {</w:t>
      </w:r>
    </w:p>
    <w:p w14:paraId="33A45236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printf("Ошибка ввода параметров.\n");</w:t>
      </w:r>
    </w:p>
    <w:p w14:paraId="231115A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return 1;</w:t>
      </w:r>
    </w:p>
    <w:p w14:paraId="760A9D8B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}</w:t>
      </w:r>
    </w:p>
    <w:p w14:paraId="0697013F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28069DF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if (a &gt; b || h &lt;= DOMAIN_EPS) {</w:t>
      </w:r>
    </w:p>
    <w:p w14:paraId="30BF34E5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printf("Ошибка: некорректный диапазон или шаг (a &gt; b или h &lt;= 0).\n");</w:t>
      </w:r>
    </w:p>
    <w:p w14:paraId="6C15A85D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return 1;</w:t>
      </w:r>
    </w:p>
    <w:p w14:paraId="4F2FE2C4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}</w:t>
      </w:r>
    </w:p>
    <w:p w14:paraId="686A98B8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001D1858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double points_raw;</w:t>
      </w:r>
    </w:p>
    <w:p w14:paraId="4BE25A81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points_raw = floor((b - a) / h) + ONE;</w:t>
      </w:r>
    </w:p>
    <w:p w14:paraId="78E19ABF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4335B2C3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if (points_raw &lt; ONE || points_raw &gt; THOUSAND) {</w:t>
      </w:r>
    </w:p>
    <w:p w14:paraId="6B5E96B9">
      <w:pPr>
        <w:spacing w:before="0" w:beforeAutospacing="0" w:after="0" w:afterAutospacing="0"/>
        <w:ind w:left="2059" w:leftChars="163" w:hanging="1700" w:hangingChars="85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printf("Ошибка: количество точек %.0f выходит за рамки [1..1000].\n", points_raw);</w:t>
      </w:r>
    </w:p>
    <w:p w14:paraId="30D9AB0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return 1;</w:t>
      </w:r>
    </w:p>
    <w:p w14:paraId="088B015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}</w:t>
      </w:r>
    </w:p>
    <w:p w14:paraId="65A9D25F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7B46C6B8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int n;</w:t>
      </w:r>
    </w:p>
    <w:p w14:paraId="457E4FA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n = (int)points_raw;</w:t>
      </w:r>
    </w:p>
    <w:p w14:paraId="10B74628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2D367B81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int valid_count;</w:t>
      </w:r>
    </w:p>
    <w:p w14:paraId="22E9B33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valid_count = 0;</w:t>
      </w:r>
    </w:p>
    <w:p w14:paraId="52F5FBF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4E1B27B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int invalid_count;</w:t>
      </w:r>
    </w:p>
    <w:p w14:paraId="0F300D5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invalid_count = 0;</w:t>
      </w:r>
    </w:p>
    <w:p w14:paraId="5B7B3F1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7E9B49D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double min_y;</w:t>
      </w:r>
    </w:p>
    <w:p w14:paraId="5B6DBFD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min_y = ZERO;</w:t>
      </w:r>
    </w:p>
    <w:p w14:paraId="56A1833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20109DB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double max_y;</w:t>
      </w:r>
    </w:p>
    <w:p w14:paraId="51DBC2DD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max_y = ZERO;</w:t>
      </w:r>
    </w:p>
    <w:p w14:paraId="6E6248FF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165192A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double sum_y;</w:t>
      </w:r>
    </w:p>
    <w:p w14:paraId="661B56F2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sum_y = ZERO;</w:t>
      </w:r>
    </w:p>
    <w:p w14:paraId="7B4D7A4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4D540665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printf("\n%-4s %-12s %-12s\n", "i", "x (safe)", "y");</w:t>
      </w:r>
    </w:p>
    <w:p w14:paraId="0E00CF2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2C97ECD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for (int i = 0; i &lt; n; i++) {</w:t>
      </w:r>
    </w:p>
    <w:p w14:paraId="68A312F3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double x_safe;</w:t>
      </w:r>
    </w:p>
    <w:p w14:paraId="771A51A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x_safe = a + (double)i * h;</w:t>
      </w:r>
    </w:p>
    <w:p w14:paraId="2F7E277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58840413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if (fabs(x_safe) &lt;= DOMAIN_EPS || fabs(x_safe - FIVE) &lt;= DOMAIN_EPS) {</w:t>
      </w:r>
    </w:p>
    <w:p w14:paraId="0CD76425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printf("%-4d %-12.6f %-12s\n", i, x_safe, "UNDEFINED");</w:t>
      </w:r>
    </w:p>
    <w:p w14:paraId="03CE5CC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invalid_count++;</w:t>
      </w:r>
    </w:p>
    <w:p w14:paraId="37C3F94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} else {</w:t>
      </w:r>
    </w:p>
    <w:p w14:paraId="1969702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double num;</w:t>
      </w:r>
    </w:p>
    <w:p w14:paraId="4A92B22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num = ((x_safe + FIVE) / x_safe) - exp(x_safe / THREE);</w:t>
      </w:r>
    </w:p>
    <w:p w14:paraId="3130487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685336C3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double term1;</w:t>
      </w:r>
    </w:p>
    <w:p w14:paraId="0D545B4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term1 = copysign(pow(fabs(x_safe), ONE / SEVEN), x_safe);</w:t>
      </w:r>
    </w:p>
    <w:p w14:paraId="1C357C04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2F688F24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double term2;</w:t>
      </w:r>
    </w:p>
    <w:p w14:paraId="6A5C06F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term2 = cbrt(TWO / (x_safe - FIVE));</w:t>
      </w:r>
    </w:p>
    <w:p w14:paraId="1855604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128565DD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double log_arg;</w:t>
      </w:r>
    </w:p>
    <w:p w14:paraId="15D6EF41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log_arg = term1 + term2;</w:t>
      </w:r>
    </w:p>
    <w:p w14:paraId="164BB791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593F547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if (log_arg &lt;= DOMAIN_EPS) {</w:t>
      </w:r>
    </w:p>
    <w:p w14:paraId="0EE85AC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printf("%-4d %-12.6f %-12s\n", i, x_safe, "UNDEFINED");</w:t>
      </w:r>
    </w:p>
    <w:p w14:paraId="3743EAC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invalid_count++;</w:t>
      </w:r>
    </w:p>
    <w:p w14:paraId="20EF85B3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} else {</w:t>
      </w:r>
    </w:p>
    <w:p w14:paraId="2C81635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double den;</w:t>
      </w:r>
    </w:p>
    <w:p w14:paraId="0FB6E3B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den = log(log_arg);</w:t>
      </w:r>
    </w:p>
    <w:p w14:paraId="5900B923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5C1FD9A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double y;</w:t>
      </w:r>
    </w:p>
    <w:p w14:paraId="48B7B7C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y = num / den;</w:t>
      </w:r>
    </w:p>
    <w:p w14:paraId="64EDDB4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66B263F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printf("%-4d %-12.6f %-12.6f\n", i, x_safe, y);</w:t>
      </w:r>
    </w:p>
    <w:p w14:paraId="14FED751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511F162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if (valid_count == 0) {</w:t>
      </w:r>
    </w:p>
    <w:p w14:paraId="743AFBF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    min_y = y;</w:t>
      </w:r>
    </w:p>
    <w:p w14:paraId="46D1EB9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    max_y = y;</w:t>
      </w:r>
    </w:p>
    <w:p w14:paraId="156C034F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} else {</w:t>
      </w:r>
    </w:p>
    <w:p w14:paraId="28A84BE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    if (y &lt; min_y) {</w:t>
      </w:r>
    </w:p>
    <w:p w14:paraId="4E21E511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        min_y = y;</w:t>
      </w:r>
    </w:p>
    <w:p w14:paraId="0671A843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    }</w:t>
      </w:r>
    </w:p>
    <w:p w14:paraId="177F25E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    if (y &gt; max_y) {</w:t>
      </w:r>
    </w:p>
    <w:p w14:paraId="69339788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        max_y = y;</w:t>
      </w:r>
    </w:p>
    <w:p w14:paraId="56DF5F7F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    }</w:t>
      </w:r>
    </w:p>
    <w:p w14:paraId="0A6756E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}</w:t>
      </w:r>
    </w:p>
    <w:p w14:paraId="2DECCB0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729912F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sum_y += y;</w:t>
      </w:r>
    </w:p>
    <w:p w14:paraId="6EB4CD51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valid_count++;</w:t>
      </w:r>
    </w:p>
    <w:p w14:paraId="793314E8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}</w:t>
      </w:r>
    </w:p>
    <w:p w14:paraId="778E8D16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}</w:t>
      </w:r>
    </w:p>
    <w:p w14:paraId="28A65E7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}</w:t>
      </w:r>
    </w:p>
    <w:p w14:paraId="38A0085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27BB8FE5">
      <w:pPr>
        <w:spacing w:before="0" w:beforeAutospacing="0" w:after="0" w:afterAutospacing="0"/>
        <w:ind w:left="1659" w:leftChars="163" w:hanging="1300" w:hangingChars="65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printf("\nУспешно вычислено точек: %d, пропущено (ОДЗ): %d\n", valid_count, invalid_count);</w:t>
      </w:r>
    </w:p>
    <w:p w14:paraId="25E50125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0C577A5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if (valid_count &gt; 0) {</w:t>
      </w:r>
    </w:p>
    <w:p w14:paraId="07A83A4B">
      <w:pPr>
        <w:spacing w:before="0" w:beforeAutospacing="0" w:after="0" w:afterAutospacing="0"/>
        <w:ind w:left="2059" w:leftChars="163" w:hanging="1700" w:hangingChars="85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printf("Статистика по y: Min = %.6f, Max = %.6f, Ср. арифм. = %.6f\n", min_y, max_y, sum_y / (double)valid_count);</w:t>
      </w:r>
    </w:p>
    <w:p w14:paraId="7BA9A2FB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} else {</w:t>
      </w:r>
    </w:p>
    <w:p w14:paraId="36D7D39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printf("Нет доступных точек для расчета числовых характеристик.\n");</w:t>
      </w:r>
    </w:p>
    <w:p w14:paraId="3AB702DB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}</w:t>
      </w:r>
    </w:p>
    <w:p w14:paraId="1FDD1201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68FD819D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printf("\nЧасть B: Итерационный процесс\n");</w:t>
      </w:r>
    </w:p>
    <w:p w14:paraId="49D6C614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687DE88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const double z = </w:t>
      </w:r>
      <w:r>
        <w:rPr>
          <w:rFonts w:hint="default" w:ascii="Consolas" w:hAnsi="Consolas" w:eastAsia="Consolas" w:cs="Consolas"/>
          <w:sz w:val="20"/>
          <w:szCs w:val="20"/>
          <w:lang w:val="en-US"/>
        </w:rPr>
        <w:t>ONE_FIVE</w:t>
      </w:r>
      <w:r>
        <w:rPr>
          <w:rFonts w:hint="default" w:ascii="Consolas" w:hAnsi="Consolas" w:eastAsia="Consolas" w:cs="Consolas"/>
          <w:sz w:val="20"/>
          <w:szCs w:val="20"/>
        </w:rPr>
        <w:t>;</w:t>
      </w:r>
    </w:p>
    <w:p w14:paraId="6A1C1B2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const double target_cos = cos(z);</w:t>
      </w:r>
    </w:p>
    <w:p w14:paraId="483D4945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const double epsilons[] = {1e-2, 1e-3, 1e-4};</w:t>
      </w:r>
    </w:p>
    <w:p w14:paraId="6051259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int number_eps = sizeof(epsilons) / sizeof(epsilons);</w:t>
      </w:r>
    </w:p>
    <w:p w14:paraId="7AFDE2E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7DD2006F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printf("Точное значение cos(%.3f) = %.6f\n\n", z, target_cos);</w:t>
      </w:r>
    </w:p>
    <w:p w14:paraId="0DA471F6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562410E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for (int j = 0; j &lt; number_eps; j++) {</w:t>
      </w:r>
    </w:p>
    <w:p w14:paraId="101453E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double eps;</w:t>
      </w:r>
    </w:p>
    <w:p w14:paraId="2872EAC4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eps = epsilons[j];</w:t>
      </w:r>
    </w:p>
    <w:p w14:paraId="1AD0E26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2EBC1598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printf("Расчет для eps = %g\n", eps);</w:t>
      </w:r>
    </w:p>
    <w:p w14:paraId="26A8B62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1C49C19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double sum;</w:t>
      </w:r>
    </w:p>
    <w:p w14:paraId="6D2AEEB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sum = ZERO;</w:t>
      </w:r>
    </w:p>
    <w:p w14:paraId="50FDFA66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595C2012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double term;</w:t>
      </w:r>
    </w:p>
    <w:p w14:paraId="2FD5016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term = ONE;</w:t>
      </w:r>
    </w:p>
    <w:p w14:paraId="0D71B7E8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3DCF276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int k;</w:t>
      </w:r>
    </w:p>
    <w:p w14:paraId="4CC25481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k = 0;</w:t>
      </w:r>
    </w:p>
    <w:p w14:paraId="7231A463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62F51A82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while (k &lt; MAX_ITERATIONS &amp;&amp; fabs(term) &gt; eps) {</w:t>
      </w:r>
    </w:p>
    <w:p w14:paraId="26208B9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sum += term;</w:t>
      </w:r>
    </w:p>
    <w:p w14:paraId="288C3A59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7C35C74B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if (fabs(eps - 1e-4) &lt; DOMAIN_EPS &amp;&amp; k &lt; 5) {</w:t>
      </w:r>
    </w:p>
    <w:p w14:paraId="39FEB12B">
      <w:pPr>
        <w:spacing w:before="0" w:beforeAutospacing="0" w:after="0" w:afterAutospacing="0"/>
        <w:ind w:left="2859" w:leftChars="163" w:hanging="2500" w:hangingChars="125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    printf("Шаг %d: член ряда = %.6f, текущая сумма = %.6f\n", k + 1, term, sum);</w:t>
      </w:r>
    </w:p>
    <w:p w14:paraId="351A693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}</w:t>
      </w:r>
    </w:p>
    <w:p w14:paraId="5E904248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7DE1FB23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term = -term * z * z / ((TWO * k + ONE) * (TWO * k + TWO));</w:t>
      </w:r>
    </w:p>
    <w:p w14:paraId="4601AF01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k++;</w:t>
      </w:r>
    </w:p>
    <w:p w14:paraId="79955CF3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}</w:t>
      </w:r>
    </w:p>
    <w:p w14:paraId="771B79FD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3F10B4B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if (k &gt;= MAX_ITERATIONS) {</w:t>
      </w:r>
    </w:p>
    <w:p w14:paraId="445F3C4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    printf("Аварийная остановка: лимит итераций превышен.\n");</w:t>
      </w:r>
    </w:p>
    <w:p w14:paraId="4D9B1E17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}</w:t>
      </w:r>
    </w:p>
    <w:p w14:paraId="26BE36FE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38926938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double diff;</w:t>
      </w:r>
    </w:p>
    <w:p w14:paraId="7C38C6AC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diff = fabs(sum - target_cos);</w:t>
      </w:r>
    </w:p>
    <w:p w14:paraId="01C73376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0EDFB47B">
      <w:pPr>
        <w:spacing w:before="0" w:beforeAutospacing="0" w:after="0" w:afterAutospacing="0"/>
        <w:ind w:left="1959" w:leftChars="163" w:hanging="1600" w:hangingChars="80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    printf("Итог:\n Приближение = %.6f\n Библиотека = %.6f\n Разность = %.6e\n Итераций (N) = %d\n\n", sum, target_cos, diff, k);</w:t>
      </w:r>
    </w:p>
    <w:p w14:paraId="304DEF0D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}</w:t>
      </w:r>
    </w:p>
    <w:p w14:paraId="65BD9E0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</w:p>
    <w:p w14:paraId="0E2F82FA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 xml:space="preserve">    return 0;</w:t>
      </w:r>
    </w:p>
    <w:p w14:paraId="7B13A8DB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}</w:t>
      </w:r>
    </w:p>
    <w:p w14:paraId="28B7A450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  <w:lang w:val="en-US"/>
        </w:rPr>
      </w:pPr>
    </w:p>
    <w:p w14:paraId="454D5E13">
      <w:pPr>
        <w:spacing w:before="0" w:beforeAutospacing="0" w:after="0" w:afterAutospacing="0"/>
        <w:ind w:left="360"/>
        <w:rPr>
          <w:rFonts w:hint="default" w:ascii="Consolas" w:hAnsi="Consolas" w:eastAsia="Consolas" w:cs="Consolas"/>
          <w:sz w:val="20"/>
          <w:szCs w:val="20"/>
          <w:lang w:val="en-US"/>
        </w:rPr>
      </w:pPr>
    </w:p>
    <w:p w14:paraId="0A4F0D08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2A3368F2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464888CE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7C8BA631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0DE15066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57E72154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2256EAF2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3040D327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53850D83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405C5C07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390579B0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1DABC452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0D0C97AA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>C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>криншот выполнения программы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>:</w:t>
      </w:r>
    </w:p>
    <w:p w14:paraId="24D9BF36">
      <w:pPr>
        <w:spacing w:before="0" w:beforeAutospacing="0" w:after="0" w:afterAutospacing="0"/>
        <w:ind w:left="360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</w:pPr>
    </w:p>
    <w:p w14:paraId="31AAD84F">
      <w:pPr>
        <w:spacing w:before="0" w:beforeAutospacing="0" w:after="0" w:afterAutospacing="0"/>
        <w:ind w:left="3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40425" cy="3808095"/>
            <wp:effectExtent l="0" t="0" r="317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DB6E">
      <w:pPr>
        <w:spacing w:before="0" w:beforeAutospacing="0" w:after="0" w:afterAutospacing="0"/>
        <w:ind w:left="3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C1F9D1F">
      <w:pPr>
        <w:spacing w:before="0" w:beforeAutospacing="0" w:after="0" w:afterAutospacing="0"/>
        <w:ind w:left="3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3C70752">
      <w:pPr>
        <w:spacing w:before="0" w:beforeAutospacing="0" w:after="0" w:afterAutospacing="0"/>
        <w:ind w:left="3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CCCFC10">
      <w:p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7B4A7F9">
      <w:pPr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C1DB6B6">
      <w:pPr>
        <w:spacing w:before="0" w:beforeAutospacing="0" w:after="0" w:afterAutospacing="0"/>
        <w:ind w:left="3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 Вывод и сравнение результатов:</w:t>
      </w:r>
    </w:p>
    <w:p w14:paraId="38FFB8E9">
      <w:pPr>
        <w:spacing w:before="0" w:beforeAutospacing="0" w:after="0" w:afterAutospac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№2 был разработан программный комплекс на языке стандарта C17, успешно реализующий разветвляющийся вычислительный процесс табулирования и итерационный алгоритм расчета бесконечного функционального числового ряда.Сравнение результатов выполнения программы с аналитическими расчетами показало их полное математическое совпадение. Для диапазона от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.000 до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eastAsia="Times New Roman" w:cs="Times New Roman"/>
          <w:sz w:val="28"/>
          <w:szCs w:val="28"/>
        </w:rPr>
        <w:t>.060 с шагом 0.010 сформировано ровно 7 расчетных строк, ОДЗ определена корректно. В итерационной части программы проведено исследование влияния величины точности (eps) на количество учтенных членов ряда (N). При ужесточении eps от 1e-2 до 1e-4 наблюдается строго монотонный рост N, что доказывает корректность рекуррентного соотношения и сходимость процесса.Обоснование структурности кода: в соответствии со строгими критериями технического задания, из алгоритма полностью устранены потенциально опасные конструкции детерминирования вроде бесконечных циклов 'while(true)' и операторов принудительного прерывания 'break'/'continue'. Логика остановки полностью базируется на предикате инварианта цикла и явном изменении управляющих флагов, что обеспечивает высокую читаемость, предсказуемость и безопасность выполнения программы.</w:t>
      </w:r>
    </w:p>
    <w:p w14:paraId="69CFAE6E">
      <w:pPr>
        <w:spacing w:before="0" w:beforeAutospacing="0" w:after="0" w:afterAutospacing="0"/>
        <w:rPr>
          <w:rFonts w:ascii="Times New Roman" w:hAnsi="Times New Roman" w:eastAsia="Times New Roman" w:cs="Times New Roman"/>
          <w:sz w:val="28"/>
          <w:szCs w:val="28"/>
        </w:rPr>
      </w:pPr>
    </w:p>
    <w:p w14:paraId="07586964">
      <w:pPr>
        <w:spacing w:before="0" w:beforeAutospacing="0" w:after="0" w:afterAutospacing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 Протокол ИИ-тестирования верификации рисков: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2413"/>
        <w:gridCol w:w="2464"/>
        <w:gridCol w:w="2409"/>
      </w:tblGrid>
      <w:tr w14:paraId="7EE5082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1F1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4401E3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1F1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63271E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1F1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FD109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Проверяемый дефект / Риск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1F1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AE16F1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14:paraId="0FD4CB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96EBB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T1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CFA05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.000,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.060, 0.010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DCCD7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Контрольный диапазон Варианта 21. Ожидается: 7 расчетных точек, 0 пропущенных.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C3B90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PASS</w:t>
            </w:r>
          </w:p>
        </w:tc>
      </w:tr>
      <w:tr w14:paraId="4CF3BB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0E1C2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T2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E9601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5.000, 5.000, 0.010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76DEB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Точка сингулярности x = 5. Риск деления на ноль. Ожидается: 1 точка UNDEFINED.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23423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PASS</w:t>
            </w:r>
          </w:p>
        </w:tc>
      </w:tr>
      <w:tr w14:paraId="4E888FE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0894E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T3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20C02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0.000, 0.000, 0.010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2F005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Граничная точка x = 0. Риск деления на ноль. Ожидается: 1 точка UNDEFINED.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94967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PASS</w:t>
            </w:r>
          </w:p>
        </w:tc>
      </w:tr>
      <w:tr w14:paraId="7B5975B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4FE61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T4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03F55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.060,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.000, 0.010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595FD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Некорректный интервал (a &gt; b). Ожидается аварийная остановка программы.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5BABC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PASS</w:t>
            </w:r>
          </w:p>
        </w:tc>
      </w:tr>
      <w:tr w14:paraId="13E74C7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B1F46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T5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E08AA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.000,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.060,</w:t>
            </w:r>
          </w:p>
          <w:p w14:paraId="43004463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-0.05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ADF65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Отрицательный или нулевой шаг (h &lt;= 0). Ожидается блокировка расчета.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60301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PASS</w:t>
            </w:r>
          </w:p>
        </w:tc>
      </w:tr>
      <w:tr w14:paraId="5557359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4955B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T6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0E820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z=1.5, eps=1e-4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B499E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Итерационный процесс. Риск зацикливания и контроль монотонности роста N.</w:t>
            </w:r>
          </w:p>
        </w:tc>
        <w:tc>
          <w:tcPr>
            <w:tcW w:w="249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A8B0A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PASS</w:t>
            </w:r>
          </w:p>
        </w:tc>
      </w:tr>
    </w:tbl>
    <w:p w14:paraId="396DE1D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C3E289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071DCFE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5618F67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129FFFA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6742BE1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95CD03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2CEB7D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2BE48B0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5D95236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6628666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17B61D8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1FE5193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</w:p>
    <w:p w14:paraId="57668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Блок-схема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:</w:t>
      </w:r>
    </w:p>
    <w:p w14:paraId="285AFE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2567940" cy="5745480"/>
            <wp:effectExtent l="0" t="0" r="3810" b="7620"/>
            <wp:docPr id="2" name="Изображение 2" descr="photo_2026-10-23_10-21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photo_2026-10-23_10-21-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E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D3AC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5173F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724E4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08A79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78529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4F7F2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18858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1D812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4117340" cy="8221980"/>
            <wp:effectExtent l="0" t="0" r="6985" b="7620"/>
            <wp:docPr id="4" name="Изображение 4" descr="photo_2026-10-23_10-21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photo_2026-10-23_10-21-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822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0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drawing>
          <wp:inline distT="0" distB="0" distL="114300" distR="114300">
            <wp:extent cx="2230120" cy="8224520"/>
            <wp:effectExtent l="0" t="0" r="8255" b="5080"/>
            <wp:docPr id="5" name="Изображение 5" descr="photo_2026-10-23_10-21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photo_2026-10-23_10-21-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822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OCR A Extend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Е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Ешьу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BECAB7"/>
    <w:multiLevelType w:val="singleLevel"/>
    <w:tmpl w:val="A0BECAB7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2D9E3"/>
    <w:rsid w:val="03C31E91"/>
    <w:rsid w:val="04F50E2F"/>
    <w:rsid w:val="09086AB0"/>
    <w:rsid w:val="0A0D717F"/>
    <w:rsid w:val="1408354F"/>
    <w:rsid w:val="14550167"/>
    <w:rsid w:val="162E6AF4"/>
    <w:rsid w:val="19644C4D"/>
    <w:rsid w:val="19B72670"/>
    <w:rsid w:val="1AE93A0F"/>
    <w:rsid w:val="21C07119"/>
    <w:rsid w:val="298C6B20"/>
    <w:rsid w:val="2AC9AF5A"/>
    <w:rsid w:val="2D667226"/>
    <w:rsid w:val="33DD7892"/>
    <w:rsid w:val="3AF0A8C6"/>
    <w:rsid w:val="3B713E3F"/>
    <w:rsid w:val="3BE62CFD"/>
    <w:rsid w:val="3D6C09D0"/>
    <w:rsid w:val="4217AF49"/>
    <w:rsid w:val="4A77693B"/>
    <w:rsid w:val="4C216B45"/>
    <w:rsid w:val="4E72F8E1"/>
    <w:rsid w:val="4FB0D390"/>
    <w:rsid w:val="50342624"/>
    <w:rsid w:val="542D0C74"/>
    <w:rsid w:val="543076D4"/>
    <w:rsid w:val="558D32AE"/>
    <w:rsid w:val="55DB8B1A"/>
    <w:rsid w:val="56E5FC3B"/>
    <w:rsid w:val="5A3333F4"/>
    <w:rsid w:val="661E4818"/>
    <w:rsid w:val="665E5971"/>
    <w:rsid w:val="721A0442"/>
    <w:rsid w:val="72867D31"/>
    <w:rsid w:val="75A749D2"/>
    <w:rsid w:val="7B80EB81"/>
    <w:rsid w:val="7D1D72B3"/>
    <w:rsid w:val="7E21E7C8"/>
    <w:rsid w:val="7F97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1096</Words>
  <Characters>6212</Characters>
  <TotalTime>729</TotalTime>
  <ScaleCrop>false</ScaleCrop>
  <LinksUpToDate>false</LinksUpToDate>
  <CharactersWithSpaces>7792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Anton</cp:lastModifiedBy>
  <dcterms:modified xsi:type="dcterms:W3CDTF">2026-10-23T07:26:05Z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eyJoZGlkIjoiMTQxMzU4NGQ5MGJhYjhhMjE0ODlmYmU4NWY2MjQ0ZjMifQ==</vt:lpwstr>
  </property>
  <property fmtid="{D5CDD505-2E9C-101B-9397-08002B2CF9AE}" pid="3" name="KSOProductBuildVer">
    <vt:lpwstr>1049-12.1.0.29162</vt:lpwstr>
  </property>
  <property fmtid="{D5CDD505-2E9C-101B-9397-08002B2CF9AE}" pid="4" name="ICV">
    <vt:lpwstr>B36313DEE6E64084AF0AE8ABCE1D7311_13</vt:lpwstr>
  </property>
</Properties>
</file>